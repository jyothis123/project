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color w:val="auto"/>
          <w:spacing w:val="0"/>
          <w:position w:val="0"/>
          <w:sz w:val="36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hint="default" w:ascii="Times New Roman" w:hAnsi="Times New Roman" w:eastAsia="Calibri" w:cs="Times New Roman"/>
          <w:color w:val="auto"/>
          <w:spacing w:val="0"/>
          <w:position w:val="0"/>
          <w:sz w:val="32"/>
          <w:u w:val="single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32"/>
          <w:u w:val="single"/>
          <w:shd w:val="clear" w:fill="auto"/>
        </w:rPr>
        <w:t>Instructions</w:t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1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>Download and install anaconda3 from given link</w:t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  - link :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"https://www.filehorse.com/download-anaconda-64/download/"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Calibri" w:cs="Times New Roman"/>
          <w:color w:val="0000FF"/>
          <w:spacing w:val="0"/>
          <w:position w:val="0"/>
          <w:sz w:val="24"/>
          <w:u w:val="single"/>
          <w:shd w:val="clear" w:fill="auto"/>
        </w:rPr>
        <w:t>https://www.filehorse.com/download-anaconda-64/download/</w:t>
      </w:r>
      <w:r>
        <w:rPr>
          <w:rFonts w:hint="default" w:ascii="Times New Roman" w:hAnsi="Times New Roman" w:eastAsia="Calibri" w:cs="Times New Roman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  - At the stage given in the image below check both checkboxes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object>
          <v:shape id="_x0000_i1025" o:spt="75" type="#_x0000_t75" style="height:258.15pt;width:364.4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>extract the ‘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env_torch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’ folder and paste it to the 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u w:val="single"/>
          <w:shd w:val="clear" w:fill="auto"/>
        </w:rPr>
        <w:t xml:space="preserve">anaconda3’s </w:t>
      </w:r>
      <w:r>
        <w:rPr>
          <w:rFonts w:hint="default" w:ascii="Times New Roman" w:hAnsi="Times New Roman" w:eastAsia="Calibri" w:cs="Times New Roman"/>
          <w:b/>
          <w:color w:val="auto"/>
          <w:spacing w:val="0"/>
          <w:position w:val="0"/>
          <w:sz w:val="24"/>
          <w:u w:val="single"/>
          <w:shd w:val="clear" w:fill="auto"/>
        </w:rPr>
        <w:t>envs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u w:val="single"/>
          <w:shd w:val="clear" w:fill="auto"/>
        </w:rPr>
        <w:t xml:space="preserve"> 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folder </w: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Extract the ‘</w:t>
      </w:r>
      <w:r>
        <w:rPr>
          <w:rFonts w:hint="default" w:ascii="Times New Roman" w:hAnsi="Times New Roman" w:eastAsia="Calibri"/>
          <w:color w:val="auto"/>
          <w:spacing w:val="0"/>
          <w:position w:val="0"/>
          <w:sz w:val="24"/>
          <w:shd w:val="clear" w:fill="auto"/>
          <w:lang w:val="en-IN"/>
        </w:rPr>
        <w:t>emot_Fullcode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 xml:space="preserve">’ folder  </w:t>
      </w:r>
    </w:p>
    <w:p>
      <w:pPr>
        <w:numPr>
          <w:numId w:val="0"/>
        </w:numPr>
        <w:spacing w:before="0" w:after="0" w:line="240" w:lineRule="auto"/>
        <w:ind w:leftChars="0" w:right="0" w:rightChars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Note : If there is any problem in extraction process, use “7-zip extractor” software</w:t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>Open anaconda prompt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In prompt(cd) Navigate to 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‘</w:t>
      </w:r>
      <w:r>
        <w:rPr>
          <w:rFonts w:hint="default" w:ascii="Times New Roman" w:hAnsi="Times New Roman" w:eastAsia="Calibri"/>
          <w:color w:val="auto"/>
          <w:spacing w:val="0"/>
          <w:position w:val="0"/>
          <w:sz w:val="24"/>
          <w:shd w:val="clear" w:fill="auto"/>
          <w:lang w:val="en-IN"/>
        </w:rPr>
        <w:t>emot_Fullcode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’</w:t>
      </w: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 folder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Run command : conda activate </w:t>
      </w: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  <w:lang w:val="en-IN"/>
        </w:rPr>
        <w:t>env</w:t>
      </w: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>_</w:t>
      </w: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  <w:lang w:val="en-IN"/>
        </w:rPr>
        <w:t>torch</w:t>
      </w: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  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Run command : python </w:t>
      </w: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  <w:lang w:val="en-IN"/>
        </w:rPr>
        <w:t>gui1</w:t>
      </w:r>
      <w:bookmarkStart w:id="0" w:name="_GoBack"/>
      <w:bookmarkEnd w:id="0"/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  <w:lang w:val="en-IN"/>
        </w:rPr>
        <w:t>.py</w:t>
      </w: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singleLevel"/>
    <w:tmpl w:val="CF092B84"/>
    <w:lvl w:ilvl="0" w:tentative="0">
      <w:start w:val="1"/>
      <w:numFmt w:val="decimal"/>
      <w:lvlText w:val="%1."/>
      <w:lvlJc w:val="left"/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lvlText w:val="%1."/>
      <w:lvlJc w:val="left"/>
    </w:lvl>
  </w:abstractNum>
  <w:abstractNum w:abstractNumId="2">
    <w:nsid w:val="59ADCABA"/>
    <w:multiLevelType w:val="singleLevel"/>
    <w:tmpl w:val="59ADCABA"/>
    <w:lvl w:ilvl="0" w:tentative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03CF6B71"/>
    <w:rsid w:val="04656F50"/>
    <w:rsid w:val="0A4800D1"/>
    <w:rsid w:val="16B314AC"/>
    <w:rsid w:val="1A9E105D"/>
    <w:rsid w:val="2D2371DE"/>
    <w:rsid w:val="2EEA7D50"/>
    <w:rsid w:val="327E44F4"/>
    <w:rsid w:val="425962FB"/>
    <w:rsid w:val="42621029"/>
    <w:rsid w:val="51662AB3"/>
    <w:rsid w:val="54312DF6"/>
    <w:rsid w:val="671B17C0"/>
    <w:rsid w:val="7B5E00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2022-03-17T06:33:00Z</dcterms:created>
  <dc:creator>user76</dc:creator>
  <cp:lastModifiedBy>Fleming Technical Team</cp:lastModifiedBy>
  <dcterms:modified xsi:type="dcterms:W3CDTF">2022-07-04T07:12:55Z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F5D650F4BE344D718DDAF62DC75E496B</vt:lpwstr>
  </property>
</Properties>
</file>